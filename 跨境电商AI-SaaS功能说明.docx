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B0898">
      <w:pPr>
        <w:pStyle w:val="31"/>
        <w:jc w:val="center"/>
      </w:pPr>
      <w:r>
        <w:rPr>
          <w:color w:val="1F4E79"/>
        </w:rPr>
        <w:t>跨境电商 AI SaaS 平台</w:t>
      </w:r>
    </w:p>
    <w:p w14:paraId="5337678F">
      <w:pPr>
        <w:jc w:val="center"/>
      </w:pPr>
      <w:r>
        <w:rPr>
          <w:color w:val="666666"/>
          <w:sz w:val="24"/>
        </w:rPr>
        <w:t>功能说明文档</w:t>
      </w:r>
    </w:p>
    <w:p w14:paraId="09F420B2">
      <w:pPr>
        <w:rPr>
          <w:i/>
          <w:color w:val="2E75B6"/>
          <w:sz w:val="23"/>
        </w:rPr>
      </w:pPr>
      <w:r>
        <w:rPr>
          <w:i/>
          <w:color w:val="2E75B6"/>
          <w:sz w:val="23"/>
        </w:rPr>
        <w:t>一个 AI 驱动的跨境电商运营助手 — 像雇了一个懂选品、懂Listing、懂广告、懂监控的运营团队，24小时帮你干活。</w:t>
      </w:r>
    </w:p>
    <w:p w14:paraId="2C6AFBED">
      <w:pPr>
        <w:rPr>
          <w:rFonts w:hint="eastAsia"/>
          <w:i/>
          <w:color w:val="2E75B6"/>
          <w:sz w:val="23"/>
          <w:lang w:val="en-US" w:eastAsia="zh-CN"/>
        </w:rPr>
      </w:pPr>
      <w:r>
        <w:rPr>
          <w:rFonts w:hint="eastAsia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首页</w:t>
      </w:r>
      <w:r>
        <w:drawing>
          <wp:inline distT="0" distB="0" distL="114300" distR="114300">
            <wp:extent cx="5476875" cy="2632075"/>
            <wp:effectExtent l="0" t="0" r="952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D3E5B5">
      <w:pPr>
        <w:pStyle w:val="3"/>
      </w:pPr>
      <w:r>
        <w:t>Phase 1：选品调研（选品分析师）</w:t>
      </w:r>
    </w:p>
    <w:p w14:paraId="175022C7">
      <w:r>
        <w:rPr>
          <w:color w:val="555555"/>
        </w:rPr>
        <w:t>想卖什么产品能赚钱？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2835"/>
      </w:tblGrid>
      <w:tr w14:paraId="5DD2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E75B6"/>
          </w:tcPr>
          <w:p w14:paraId="21BE9E5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工具</w:t>
            </w:r>
          </w:p>
        </w:tc>
        <w:tc>
          <w:tcPr>
            <w:tcW w:w="2835" w:type="dxa"/>
            <w:shd w:val="clear" w:color="auto" w:fill="2E75B6"/>
          </w:tcPr>
          <w:p w14:paraId="7B12C17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解决什么问题</w:t>
            </w:r>
          </w:p>
        </w:tc>
        <w:tc>
          <w:tcPr>
            <w:tcW w:w="2835" w:type="dxa"/>
            <w:shd w:val="clear" w:color="auto" w:fill="2E75B6"/>
          </w:tcPr>
          <w:p w14:paraId="358083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举例</w:t>
            </w:r>
          </w:p>
        </w:tc>
      </w:tr>
      <w:tr w14:paraId="1F62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4F57B1">
            <w:pPr>
              <w:spacing w:after="0" w:line="240" w:lineRule="auto"/>
            </w:pPr>
            <w:r>
              <w:rPr>
                <w:sz w:val="21"/>
              </w:rPr>
              <w:t>🔍 蓝海挖掘</w:t>
            </w:r>
          </w:p>
        </w:tc>
        <w:tc>
          <w:tcPr>
            <w:tcW w:w="2835" w:type="dxa"/>
          </w:tcPr>
          <w:p w14:paraId="55779BDE">
            <w:pPr>
              <w:spacing w:after="0" w:line="240" w:lineRule="auto"/>
            </w:pPr>
            <w:r>
              <w:rPr>
                <w:sz w:val="21"/>
              </w:rPr>
              <w:t>找到竞争小、需求大的品类</w:t>
            </w:r>
          </w:p>
        </w:tc>
        <w:tc>
          <w:tcPr>
            <w:tcW w:w="2835" w:type="dxa"/>
          </w:tcPr>
          <w:p w14:paraId="393E9C93">
            <w:pPr>
              <w:spacing w:after="0" w:line="240" w:lineRule="auto"/>
            </w:pPr>
            <w:r>
              <w:rPr>
                <w:sz w:val="21"/>
              </w:rPr>
              <w:t>"便携加湿器"在亚马逊美国站搜索量高但卖家少</w:t>
            </w:r>
          </w:p>
        </w:tc>
      </w:tr>
      <w:tr w14:paraId="739B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17B3EB5">
            <w:pPr>
              <w:spacing w:after="0" w:line="240" w:lineRule="auto"/>
            </w:pPr>
            <w:r>
              <w:rPr>
                <w:sz w:val="21"/>
              </w:rPr>
              <w:t>💡 痛点分析</w:t>
            </w:r>
          </w:p>
        </w:tc>
        <w:tc>
          <w:tcPr>
            <w:tcW w:w="2835" w:type="dxa"/>
          </w:tcPr>
          <w:p w14:paraId="04AB5DAA">
            <w:pPr>
              <w:spacing w:after="0" w:line="240" w:lineRule="auto"/>
            </w:pPr>
            <w:r>
              <w:rPr>
                <w:sz w:val="21"/>
              </w:rPr>
              <w:t>看买家真实</w:t>
            </w:r>
            <w:r>
              <w:rPr>
                <w:rFonts w:hint="eastAsia"/>
                <w:sz w:val="21"/>
                <w:lang w:val="en-US" w:eastAsia="zh-CN"/>
              </w:rPr>
              <w:t>评论</w:t>
            </w:r>
            <w:r>
              <w:rPr>
                <w:sz w:val="21"/>
              </w:rPr>
              <w:t>，发现产品改进机会</w:t>
            </w:r>
          </w:p>
        </w:tc>
        <w:tc>
          <w:tcPr>
            <w:tcW w:w="2835" w:type="dxa"/>
          </w:tcPr>
          <w:p w14:paraId="7BA735CF">
            <w:pPr>
              <w:spacing w:after="0" w:line="240" w:lineRule="auto"/>
            </w:pPr>
            <w:r>
              <w:rPr>
                <w:sz w:val="21"/>
              </w:rPr>
              <w:t>用户抱怨"噪音大"→ 你做静音款差异化</w:t>
            </w:r>
          </w:p>
        </w:tc>
      </w:tr>
      <w:tr w14:paraId="5706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02DFDDE">
            <w:pPr>
              <w:spacing w:after="0" w:line="240" w:lineRule="auto"/>
            </w:pPr>
            <w:r>
              <w:rPr>
                <w:sz w:val="21"/>
              </w:rPr>
              <w:t>⚖️ 竞品对比</w:t>
            </w:r>
          </w:p>
        </w:tc>
        <w:tc>
          <w:tcPr>
            <w:tcW w:w="2835" w:type="dxa"/>
          </w:tcPr>
          <w:p w14:paraId="1E51C4E0">
            <w:pPr>
              <w:spacing w:after="0" w:line="240" w:lineRule="auto"/>
            </w:pPr>
            <w:r>
              <w:rPr>
                <w:sz w:val="21"/>
              </w:rPr>
              <w:t>对标头部卖家的定价、评分、卖点</w:t>
            </w:r>
          </w:p>
        </w:tc>
        <w:tc>
          <w:tcPr>
            <w:tcW w:w="2835" w:type="dxa"/>
          </w:tcPr>
          <w:p w14:paraId="2E4063F0">
            <w:pPr>
              <w:spacing w:after="0" w:line="240" w:lineRule="auto"/>
            </w:pPr>
            <w:r>
              <w:rPr>
                <w:sz w:val="21"/>
              </w:rPr>
              <w:t>对手卖$29.9、4.5星 → 你的定位在哪</w:t>
            </w:r>
          </w:p>
        </w:tc>
      </w:tr>
      <w:tr w14:paraId="2098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41FE854">
            <w:pPr>
              <w:spacing w:after="0" w:line="240" w:lineRule="auto"/>
            </w:pPr>
            <w:r>
              <w:rPr>
                <w:sz w:val="21"/>
              </w:rPr>
              <w:t>💰 利润测算</w:t>
            </w:r>
          </w:p>
        </w:tc>
        <w:tc>
          <w:tcPr>
            <w:tcW w:w="2835" w:type="dxa"/>
          </w:tcPr>
          <w:p w14:paraId="0257307F">
            <w:pPr>
              <w:spacing w:after="0" w:line="240" w:lineRule="auto"/>
            </w:pPr>
            <w:r>
              <w:rPr>
                <w:sz w:val="21"/>
              </w:rPr>
              <w:t>算清每单赚多少，避免亏本卖</w:t>
            </w:r>
          </w:p>
        </w:tc>
        <w:tc>
          <w:tcPr>
            <w:tcW w:w="2835" w:type="dxa"/>
          </w:tcPr>
          <w:p w14:paraId="4F5E9658">
            <w:pPr>
              <w:spacing w:after="0" w:line="240" w:lineRule="auto"/>
            </w:pPr>
            <w:r>
              <w:rPr>
                <w:sz w:val="21"/>
              </w:rPr>
              <w:t>进货$8+FBA$5+广告$3=成本$16，售价$29.9，利润率46%</w:t>
            </w:r>
          </w:p>
        </w:tc>
      </w:tr>
    </w:tbl>
    <w:p w14:paraId="6F0FFEB1">
      <w:pPr>
        <w:pStyle w:val="3"/>
      </w:pPr>
      <w:r>
        <w:t>Phase 2：Listing 优化（Listing 优化师）</w:t>
      </w:r>
    </w:p>
    <w:p w14:paraId="45145387">
      <w:r>
        <w:rPr>
          <w:color w:val="555555"/>
        </w:rPr>
        <w:t>产品定了，怎么写标题和描述才能被搜到？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0294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141F250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工具</w:t>
            </w:r>
          </w:p>
        </w:tc>
        <w:tc>
          <w:tcPr>
            <w:tcW w:w="6236" w:type="dxa"/>
            <w:shd w:val="clear" w:color="auto" w:fill="2E75B6"/>
          </w:tcPr>
          <w:p w14:paraId="7521C62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解决什么问题</w:t>
            </w:r>
          </w:p>
        </w:tc>
      </w:tr>
      <w:tr w14:paraId="6B1B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26E0523">
            <w:pPr>
              <w:spacing w:after="0" w:line="240" w:lineRule="auto"/>
            </w:pPr>
            <w:r>
              <w:rPr>
                <w:sz w:val="21"/>
              </w:rPr>
              <w:t>📝 标题生成</w:t>
            </w:r>
          </w:p>
        </w:tc>
        <w:tc>
          <w:tcPr>
            <w:tcW w:w="6236" w:type="dxa"/>
          </w:tcPr>
          <w:p w14:paraId="2F1E0C96">
            <w:pPr>
              <w:spacing w:after="0" w:line="240" w:lineRule="auto"/>
            </w:pPr>
            <w:r>
              <w:rPr>
                <w:sz w:val="21"/>
              </w:rPr>
              <w:t>自动生成含 SEO 关键词的标题（200字符内塞满核心词）</w:t>
            </w:r>
          </w:p>
        </w:tc>
      </w:tr>
      <w:tr w14:paraId="67B6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745F07">
            <w:pPr>
              <w:spacing w:after="0" w:line="240" w:lineRule="auto"/>
            </w:pPr>
            <w:r>
              <w:rPr>
                <w:sz w:val="21"/>
              </w:rPr>
              <w:t>✨ 五点描述</w:t>
            </w:r>
          </w:p>
        </w:tc>
        <w:tc>
          <w:tcPr>
            <w:tcW w:w="6236" w:type="dxa"/>
          </w:tcPr>
          <w:p w14:paraId="0B1143CF">
            <w:pPr>
              <w:spacing w:after="0" w:line="240" w:lineRule="auto"/>
            </w:pPr>
            <w:r>
              <w:rPr>
                <w:sz w:val="21"/>
              </w:rPr>
              <w:t>提炼卖点，每条突出一个买家关心的点</w:t>
            </w:r>
          </w:p>
        </w:tc>
      </w:tr>
      <w:tr w14:paraId="4E66C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B4E701">
            <w:pPr>
              <w:spacing w:after="0" w:line="240" w:lineRule="auto"/>
            </w:pPr>
            <w:r>
              <w:rPr>
                <w:sz w:val="21"/>
              </w:rPr>
              <w:t>📊 SEO 诊断</w:t>
            </w:r>
          </w:p>
        </w:tc>
        <w:tc>
          <w:tcPr>
            <w:tcW w:w="6236" w:type="dxa"/>
          </w:tcPr>
          <w:p w14:paraId="4946901D">
            <w:pPr>
              <w:spacing w:after="0" w:line="240" w:lineRule="auto"/>
            </w:pPr>
            <w:r>
              <w:rPr>
                <w:sz w:val="21"/>
              </w:rPr>
              <w:t>给你的 Listing 打分，告诉哪里需要改</w:t>
            </w:r>
          </w:p>
        </w:tc>
      </w:tr>
      <w:tr w14:paraId="0584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3ECD36">
            <w:pPr>
              <w:spacing w:after="0" w:line="240" w:lineRule="auto"/>
            </w:pPr>
            <w:r>
              <w:rPr>
                <w:sz w:val="21"/>
              </w:rPr>
              <w:t>🧪 A/B 测试</w:t>
            </w:r>
          </w:p>
        </w:tc>
        <w:tc>
          <w:tcPr>
            <w:tcW w:w="6236" w:type="dxa"/>
          </w:tcPr>
          <w:p w14:paraId="2E750B1F">
            <w:pPr>
              <w:spacing w:after="0" w:line="240" w:lineRule="auto"/>
            </w:pPr>
            <w:r>
              <w:rPr>
                <w:sz w:val="21"/>
              </w:rPr>
              <w:t>自动生成多个版本，测试哪个点击率更高</w:t>
            </w:r>
          </w:p>
        </w:tc>
      </w:tr>
    </w:tbl>
    <w:p w14:paraId="267DE8B3">
      <w:r>
        <w:rPr>
          <w:b/>
          <w:color w:val="D48806"/>
        </w:rPr>
        <w:t>★ 特别亮点：</w:t>
      </w:r>
      <w:r>
        <w:t>选品结果可以一键保存到「产品库」，然后直接联动到 Listing 优化——数据自动填入，不用重复输入。</w:t>
      </w:r>
    </w:p>
    <w:p w14:paraId="4870A54D">
      <w:pPr>
        <w:pStyle w:val="3"/>
      </w:pPr>
      <w:r>
        <w:t>Phase 3：广告投放（广告分析师）</w:t>
      </w:r>
    </w:p>
    <w:p w14:paraId="411AD4F1">
      <w:r>
        <w:rPr>
          <w:color w:val="555555"/>
        </w:rPr>
        <w:t>广告费花了不少，但不知道效果如何？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07A40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5347899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工具</w:t>
            </w:r>
          </w:p>
        </w:tc>
        <w:tc>
          <w:tcPr>
            <w:tcW w:w="6236" w:type="dxa"/>
            <w:shd w:val="clear" w:color="auto" w:fill="2E75B6"/>
          </w:tcPr>
          <w:p w14:paraId="3A20455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解决什么问题</w:t>
            </w:r>
          </w:p>
        </w:tc>
      </w:tr>
      <w:tr w14:paraId="6828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0898FE5">
            <w:pPr>
              <w:spacing w:after="0" w:line="240" w:lineRule="auto"/>
            </w:pPr>
            <w:r>
              <w:rPr>
                <w:sz w:val="21"/>
              </w:rPr>
              <w:t>🔬 广告诊断</w:t>
            </w:r>
          </w:p>
        </w:tc>
        <w:tc>
          <w:tcPr>
            <w:tcW w:w="6236" w:type="dxa"/>
          </w:tcPr>
          <w:p w14:paraId="1DB0DED1">
            <w:pPr>
              <w:spacing w:after="0" w:line="240" w:lineRule="auto"/>
            </w:pPr>
            <w:r>
              <w:rPr>
                <w:sz w:val="21"/>
              </w:rPr>
              <w:t>哪些广告组在烧钱不出单，一键识别</w:t>
            </w:r>
          </w:p>
        </w:tc>
      </w:tr>
      <w:tr w14:paraId="06E8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0400AE">
            <w:pPr>
              <w:spacing w:after="0" w:line="240" w:lineRule="auto"/>
            </w:pPr>
            <w:r>
              <w:rPr>
                <w:sz w:val="21"/>
              </w:rPr>
              <w:t>📈 搜索词报告</w:t>
            </w:r>
          </w:p>
        </w:tc>
        <w:tc>
          <w:tcPr>
            <w:tcW w:w="6236" w:type="dxa"/>
          </w:tcPr>
          <w:p w14:paraId="35414DB8">
            <w:pPr>
              <w:spacing w:after="0" w:line="240" w:lineRule="auto"/>
            </w:pPr>
            <w:r>
              <w:rPr>
                <w:sz w:val="21"/>
              </w:rPr>
              <w:t>买家搜什么词点了你的广告，哪些词转化好</w:t>
            </w:r>
          </w:p>
        </w:tc>
      </w:tr>
      <w:tr w14:paraId="39E2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CCA0BC">
            <w:pPr>
              <w:spacing w:after="0" w:line="240" w:lineRule="auto"/>
            </w:pPr>
            <w:r>
              <w:rPr>
                <w:sz w:val="21"/>
              </w:rPr>
              <w:t>💎 出价建议</w:t>
            </w:r>
          </w:p>
        </w:tc>
        <w:tc>
          <w:tcPr>
            <w:tcW w:w="6236" w:type="dxa"/>
          </w:tcPr>
          <w:p w14:paraId="2390881D">
            <w:pPr>
              <w:spacing w:after="0" w:line="240" w:lineRule="auto"/>
            </w:pPr>
            <w:r>
              <w:rPr>
                <w:sz w:val="21"/>
              </w:rPr>
              <w:t>根据 ACOS 目标，建议每个词出多少钱</w:t>
            </w:r>
          </w:p>
        </w:tc>
      </w:tr>
      <w:tr w14:paraId="220C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D5F4FC">
            <w:pPr>
              <w:spacing w:after="0" w:line="240" w:lineRule="auto"/>
            </w:pPr>
            <w:r>
              <w:rPr>
                <w:sz w:val="21"/>
              </w:rPr>
              <w:t>🎯 竞品广告</w:t>
            </w:r>
          </w:p>
        </w:tc>
        <w:tc>
          <w:tcPr>
            <w:tcW w:w="6236" w:type="dxa"/>
          </w:tcPr>
          <w:p w14:paraId="06C0035A">
            <w:pPr>
              <w:spacing w:after="0" w:line="240" w:lineRule="auto"/>
            </w:pPr>
            <w:r>
              <w:rPr>
                <w:sz w:val="21"/>
              </w:rPr>
              <w:t>监控对手的广告策略，他们投了哪些词</w:t>
            </w:r>
          </w:p>
        </w:tc>
      </w:tr>
      <w:tr w14:paraId="6381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5944AD">
            <w:pPr>
              <w:spacing w:after="0" w:line="240" w:lineRule="auto"/>
            </w:pPr>
            <w:r>
              <w:rPr>
                <w:sz w:val="21"/>
              </w:rPr>
              <w:t>📊 预算分配</w:t>
            </w:r>
          </w:p>
        </w:tc>
        <w:tc>
          <w:tcPr>
            <w:tcW w:w="6236" w:type="dxa"/>
          </w:tcPr>
          <w:p w14:paraId="2E1BE324">
            <w:pPr>
              <w:spacing w:after="0" w:line="240" w:lineRule="auto"/>
            </w:pPr>
            <w:r>
              <w:rPr>
                <w:sz w:val="21"/>
              </w:rPr>
              <w:t>多个广告组之间怎么分预算最划算</w:t>
            </w:r>
          </w:p>
        </w:tc>
      </w:tr>
    </w:tbl>
    <w:p w14:paraId="6E161D1B">
      <w:pPr>
        <w:pStyle w:val="3"/>
      </w:pPr>
      <w:r>
        <w:t>Phase 4：竞品监控（竞品监控员）</w:t>
      </w:r>
    </w:p>
    <w:p w14:paraId="31C3A6AB">
      <w:r>
        <w:rPr>
          <w:color w:val="555555"/>
        </w:rPr>
        <w:t>对手在干什么？我能不能第一时间知道？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6C9B6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643C879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工具</w:t>
            </w:r>
          </w:p>
        </w:tc>
        <w:tc>
          <w:tcPr>
            <w:tcW w:w="6236" w:type="dxa"/>
            <w:shd w:val="clear" w:color="auto" w:fill="2E75B6"/>
          </w:tcPr>
          <w:p w14:paraId="6B566FF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解决什么问题</w:t>
            </w:r>
          </w:p>
        </w:tc>
      </w:tr>
      <w:tr w14:paraId="48AE7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482447">
            <w:pPr>
              <w:spacing w:after="0" w:line="240" w:lineRule="auto"/>
            </w:pPr>
            <w:r>
              <w:rPr>
                <w:sz w:val="21"/>
              </w:rPr>
              <w:t>📡 价格追踪</w:t>
            </w:r>
          </w:p>
        </w:tc>
        <w:tc>
          <w:tcPr>
            <w:tcW w:w="6236" w:type="dxa"/>
          </w:tcPr>
          <w:p w14:paraId="1F53A664">
            <w:pPr>
              <w:spacing w:after="0" w:line="240" w:lineRule="auto"/>
            </w:pPr>
            <w:r>
              <w:rPr>
                <w:sz w:val="21"/>
              </w:rPr>
              <w:t>竞品一调价就通知你</w:t>
            </w:r>
          </w:p>
        </w:tc>
      </w:tr>
      <w:tr w14:paraId="2623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ED395D">
            <w:pPr>
              <w:spacing w:after="0" w:line="240" w:lineRule="auto"/>
            </w:pPr>
            <w:r>
              <w:rPr>
                <w:sz w:val="21"/>
              </w:rPr>
              <w:t>🏪 市场份额</w:t>
            </w:r>
          </w:p>
        </w:tc>
        <w:tc>
          <w:tcPr>
            <w:tcW w:w="6236" w:type="dxa"/>
          </w:tcPr>
          <w:p w14:paraId="4CC87638">
            <w:pPr>
              <w:spacing w:after="0" w:line="240" w:lineRule="auto"/>
            </w:pPr>
            <w:r>
              <w:rPr>
                <w:sz w:val="21"/>
              </w:rPr>
              <w:t>你的品牌在类目里占多少份额</w:t>
            </w:r>
          </w:p>
        </w:tc>
      </w:tr>
      <w:tr w14:paraId="5B5C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16A466">
            <w:pPr>
              <w:spacing w:after="0" w:line="240" w:lineRule="auto"/>
            </w:pPr>
            <w:r>
              <w:rPr>
                <w:sz w:val="21"/>
              </w:rPr>
              <w:t>⚠️ 入侵警报</w:t>
            </w:r>
          </w:p>
        </w:tc>
        <w:tc>
          <w:tcPr>
            <w:tcW w:w="6236" w:type="dxa"/>
          </w:tcPr>
          <w:p w14:paraId="21403FC2">
            <w:pPr>
              <w:spacing w:after="0" w:line="240" w:lineRule="auto"/>
            </w:pPr>
            <w:r>
              <w:rPr>
                <w:sz w:val="21"/>
              </w:rPr>
              <w:t>有新对手进入你的类目，立刻预警</w:t>
            </w:r>
          </w:p>
        </w:tc>
      </w:tr>
      <w:tr w14:paraId="147B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AD12A65">
            <w:pPr>
              <w:spacing w:after="0" w:line="240" w:lineRule="auto"/>
            </w:pPr>
            <w:r>
              <w:rPr>
                <w:sz w:val="21"/>
              </w:rPr>
              <w:t>📦 Buy Box 分析</w:t>
            </w:r>
          </w:p>
        </w:tc>
        <w:tc>
          <w:tcPr>
            <w:tcW w:w="6236" w:type="dxa"/>
          </w:tcPr>
          <w:p w14:paraId="01D993CF">
            <w:pPr>
              <w:spacing w:after="0" w:line="240" w:lineRule="auto"/>
            </w:pPr>
            <w:r>
              <w:rPr>
                <w:sz w:val="21"/>
              </w:rPr>
              <w:t>谁在抢购物车，怎么抢回来</w:t>
            </w:r>
          </w:p>
        </w:tc>
      </w:tr>
      <w:tr w14:paraId="7FAC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979394C">
            <w:pPr>
              <w:spacing w:after="0" w:line="240" w:lineRule="auto"/>
            </w:pPr>
            <w:r>
              <w:rPr>
                <w:sz w:val="21"/>
              </w:rPr>
              <w:t>💹 定价策略</w:t>
            </w:r>
          </w:p>
        </w:tc>
        <w:tc>
          <w:tcPr>
            <w:tcW w:w="6236" w:type="dxa"/>
          </w:tcPr>
          <w:p w14:paraId="68C812E8">
            <w:pPr>
              <w:spacing w:after="0" w:line="240" w:lineRule="auto"/>
            </w:pPr>
            <w:r>
              <w:rPr>
                <w:sz w:val="21"/>
              </w:rPr>
              <w:t>根据竞品价格动态调整你的定价</w:t>
            </w:r>
          </w:p>
        </w:tc>
      </w:tr>
    </w:tbl>
    <w:p w14:paraId="6A6C22E4">
      <w:pPr>
        <w:pStyle w:val="3"/>
      </w:pPr>
      <w:r>
        <w:t>Phase 5：客服运营（智能客服）</w:t>
      </w:r>
    </w:p>
    <w:p w14:paraId="382BD96D">
      <w:r>
        <w:rPr>
          <w:color w:val="555555"/>
        </w:rPr>
        <w:t>客户咨询太多回不过来？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41A8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401B238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工具</w:t>
            </w:r>
          </w:p>
        </w:tc>
        <w:tc>
          <w:tcPr>
            <w:tcW w:w="6236" w:type="dxa"/>
            <w:shd w:val="clear" w:color="auto" w:fill="2E75B6"/>
          </w:tcPr>
          <w:p w14:paraId="56D3E75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解决什么问题</w:t>
            </w:r>
          </w:p>
        </w:tc>
      </w:tr>
      <w:tr w14:paraId="3C31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7803A2">
            <w:pPr>
              <w:spacing w:after="0" w:line="240" w:lineRule="auto"/>
            </w:pPr>
            <w:r>
              <w:rPr>
                <w:sz w:val="21"/>
              </w:rPr>
              <w:t>🎫 工单创建</w:t>
            </w:r>
          </w:p>
        </w:tc>
        <w:tc>
          <w:tcPr>
            <w:tcW w:w="6236" w:type="dxa"/>
          </w:tcPr>
          <w:p w14:paraId="2A027407">
            <w:pPr>
              <w:spacing w:after="0" w:line="240" w:lineRule="auto"/>
            </w:pPr>
            <w:r>
              <w:rPr>
                <w:sz w:val="21"/>
              </w:rPr>
              <w:t>客户问题自动分类，生成工单</w:t>
            </w:r>
          </w:p>
        </w:tc>
      </w:tr>
      <w:tr w14:paraId="6A0AA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A59D444">
            <w:pPr>
              <w:spacing w:after="0" w:line="240" w:lineRule="auto"/>
            </w:pPr>
            <w:r>
              <w:rPr>
                <w:sz w:val="21"/>
              </w:rPr>
              <w:t>📦 订单追踪</w:t>
            </w:r>
          </w:p>
        </w:tc>
        <w:tc>
          <w:tcPr>
            <w:tcW w:w="6236" w:type="dxa"/>
          </w:tcPr>
          <w:p w14:paraId="3981DC2F">
            <w:pPr>
              <w:spacing w:after="0" w:line="240" w:lineRule="auto"/>
            </w:pPr>
            <w:r>
              <w:rPr>
                <w:sz w:val="21"/>
              </w:rPr>
              <w:t>物流状态实时同步，客户自助查询</w:t>
            </w:r>
          </w:p>
        </w:tc>
      </w:tr>
    </w:tbl>
    <w:p w14:paraId="557C82B2">
      <w:pPr>
        <w:pStyle w:val="3"/>
      </w:pPr>
      <w:r>
        <w:t>底层数据能力</w:t>
      </w:r>
    </w:p>
    <w:p w14:paraId="74295F70">
      <w:r>
        <w:rPr>
          <w:color w:val="555555"/>
        </w:rPr>
        <w:t>区别于普通 AI 聊天工具的核心区别：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350"/>
      </w:tblGrid>
      <w:tr w14:paraId="59CE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87" w:type="dxa"/>
            <w:shd w:val="clear" w:color="auto" w:fill="2E75B6"/>
          </w:tcPr>
          <w:p w14:paraId="390DEF0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能力</w:t>
            </w:r>
          </w:p>
        </w:tc>
        <w:tc>
          <w:tcPr>
            <w:tcW w:w="6350" w:type="dxa"/>
            <w:shd w:val="clear" w:color="auto" w:fill="2E75B6"/>
          </w:tcPr>
          <w:p w14:paraId="1D313D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说明</w:t>
            </w:r>
          </w:p>
        </w:tc>
      </w:tr>
      <w:tr w14:paraId="61FE2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26A98DF">
            <w:pPr>
              <w:spacing w:after="0" w:line="240" w:lineRule="auto"/>
            </w:pPr>
            <w:r>
              <w:rPr>
                <w:sz w:val="21"/>
              </w:rPr>
              <w:t>🗂️ 产品库</w:t>
            </w:r>
          </w:p>
        </w:tc>
        <w:tc>
          <w:tcPr>
            <w:tcW w:w="6350" w:type="dxa"/>
          </w:tcPr>
          <w:p w14:paraId="10C0775C">
            <w:pPr>
              <w:spacing w:after="0" w:line="240" w:lineRule="auto"/>
            </w:pPr>
            <w:r>
              <w:rPr>
                <w:sz w:val="21"/>
              </w:rPr>
              <w:t>所有商品统一管理，支持草稿/在售状态，Listing 版本历史</w:t>
            </w:r>
          </w:p>
        </w:tc>
      </w:tr>
      <w:tr w14:paraId="3FE9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81F035C">
            <w:pPr>
              <w:spacing w:after="0" w:line="240" w:lineRule="auto"/>
            </w:pPr>
            <w:r>
              <w:rPr>
                <w:sz w:val="21"/>
              </w:rPr>
              <w:t>📚 知识库</w:t>
            </w:r>
          </w:p>
        </w:tc>
        <w:tc>
          <w:tcPr>
            <w:tcW w:w="6350" w:type="dxa"/>
          </w:tcPr>
          <w:p w14:paraId="7D023AE9">
            <w:pPr>
              <w:spacing w:after="0" w:line="240" w:lineRule="auto"/>
            </w:pPr>
            <w:r>
              <w:rPr>
                <w:sz w:val="21"/>
              </w:rPr>
              <w:t>积累 FAQ 问答，越用越懂你的业务</w:t>
            </w:r>
          </w:p>
        </w:tc>
      </w:tr>
      <w:tr w14:paraId="0F82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16D3F5B">
            <w:pPr>
              <w:spacing w:after="0" w:line="240" w:lineRule="auto"/>
            </w:pPr>
            <w:r>
              <w:rPr>
                <w:sz w:val="21"/>
              </w:rPr>
              <w:t>🏪 店铺群</w:t>
            </w:r>
          </w:p>
        </w:tc>
        <w:tc>
          <w:tcPr>
            <w:tcW w:w="6350" w:type="dxa"/>
          </w:tcPr>
          <w:p w14:paraId="7F5D1A62">
            <w:pPr>
              <w:spacing w:after="0" w:line="240" w:lineRule="auto"/>
            </w:pPr>
            <w:r>
              <w:rPr>
                <w:sz w:val="21"/>
              </w:rPr>
              <w:t>同时管理多个亚马逊站点/账号（美/英/德/日）</w:t>
            </w:r>
          </w:p>
        </w:tc>
      </w:tr>
      <w:tr w14:paraId="2CBE7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827F1EA">
            <w:pPr>
              <w:spacing w:after="0" w:line="240" w:lineRule="auto"/>
            </w:pPr>
            <w:r>
              <w:rPr>
                <w:sz w:val="21"/>
              </w:rPr>
              <w:t>🔗 数据联动</w:t>
            </w:r>
          </w:p>
        </w:tc>
        <w:tc>
          <w:tcPr>
            <w:tcW w:w="6350" w:type="dxa"/>
          </w:tcPr>
          <w:p w14:paraId="7D377F60">
            <w:pPr>
              <w:spacing w:after="0" w:line="240" w:lineRule="auto"/>
            </w:pPr>
            <w:r>
              <w:rPr>
                <w:sz w:val="21"/>
              </w:rPr>
              <w:t>选品 → 产品库 → Listing 优化，一条龙不断层</w:t>
            </w:r>
          </w:p>
        </w:tc>
      </w:tr>
    </w:tbl>
    <w:p w14:paraId="2D8E28C0">
      <w:pPr>
        <w:pStyle w:val="3"/>
      </w:pPr>
      <w:r>
        <w:t>与现有工具的对比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3685"/>
      </w:tblGrid>
      <w:tr w14:paraId="42AB2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75B6"/>
          </w:tcPr>
          <w:p w14:paraId="48A1655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对比维度</w:t>
            </w:r>
          </w:p>
        </w:tc>
        <w:tc>
          <w:tcPr>
            <w:tcW w:w="2551" w:type="dxa"/>
            <w:shd w:val="clear" w:color="auto" w:fill="2E75B6"/>
          </w:tcPr>
          <w:p w14:paraId="38BA752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普通AI聊天</w:t>
            </w:r>
          </w:p>
        </w:tc>
        <w:tc>
          <w:tcPr>
            <w:tcW w:w="3685" w:type="dxa"/>
            <w:shd w:val="clear" w:color="auto" w:fill="2E75B6"/>
          </w:tcPr>
          <w:p w14:paraId="786A0D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1"/>
              </w:rPr>
              <w:t>本系统</w:t>
            </w:r>
          </w:p>
        </w:tc>
      </w:tr>
      <w:tr w14:paraId="38EA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452833">
            <w:pPr>
              <w:spacing w:after="0" w:line="240" w:lineRule="auto"/>
            </w:pPr>
            <w:r>
              <w:rPr>
                <w:sz w:val="21"/>
              </w:rPr>
              <w:t>是否懂亚马逊规则</w:t>
            </w:r>
          </w:p>
        </w:tc>
        <w:tc>
          <w:tcPr>
            <w:tcW w:w="2551" w:type="dxa"/>
          </w:tcPr>
          <w:p w14:paraId="0AFF8D53">
            <w:pPr>
              <w:spacing w:after="0" w:line="240" w:lineRule="auto"/>
            </w:pPr>
            <w:r>
              <w:rPr>
                <w:sz w:val="21"/>
              </w:rPr>
              <w:t>❌ 通用回答</w:t>
            </w:r>
          </w:p>
        </w:tc>
        <w:tc>
          <w:tcPr>
            <w:tcW w:w="3685" w:type="dxa"/>
          </w:tcPr>
          <w:p w14:paraId="70CB2F50">
            <w:pPr>
              <w:spacing w:after="0" w:line="240" w:lineRule="auto"/>
            </w:pPr>
            <w:r>
              <w:rPr>
                <w:sz w:val="21"/>
              </w:rPr>
              <w:t>✅ 针对亚马逊SEO/A9算法优化</w:t>
            </w:r>
          </w:p>
        </w:tc>
      </w:tr>
      <w:tr w14:paraId="16CB5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0AE2D6">
            <w:pPr>
              <w:spacing w:after="0" w:line="240" w:lineRule="auto"/>
            </w:pPr>
            <w:r>
              <w:rPr>
                <w:sz w:val="21"/>
              </w:rPr>
              <w:t>数据是否互通</w:t>
            </w:r>
          </w:p>
        </w:tc>
        <w:tc>
          <w:tcPr>
            <w:tcW w:w="2551" w:type="dxa"/>
          </w:tcPr>
          <w:p w14:paraId="29B6EC35">
            <w:pPr>
              <w:spacing w:after="0" w:line="240" w:lineRule="auto"/>
            </w:pPr>
            <w:r>
              <w:rPr>
                <w:sz w:val="21"/>
              </w:rPr>
              <w:t>❌ 每次从头说</w:t>
            </w:r>
          </w:p>
        </w:tc>
        <w:tc>
          <w:tcPr>
            <w:tcW w:w="3685" w:type="dxa"/>
          </w:tcPr>
          <w:p w14:paraId="466B2DCF">
            <w:pPr>
              <w:spacing w:after="0" w:line="240" w:lineRule="auto"/>
            </w:pPr>
            <w:r>
              <w:rPr>
                <w:sz w:val="21"/>
              </w:rPr>
              <w:t>✅ 产品库/知识库持续积累</w:t>
            </w:r>
          </w:p>
        </w:tc>
      </w:tr>
      <w:tr w14:paraId="6DA68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3C873F">
            <w:pPr>
              <w:spacing w:after="0" w:line="240" w:lineRule="auto"/>
            </w:pPr>
            <w:r>
              <w:rPr>
                <w:sz w:val="21"/>
              </w:rPr>
              <w:t>是否有工作流</w:t>
            </w:r>
          </w:p>
        </w:tc>
        <w:tc>
          <w:tcPr>
            <w:tcW w:w="2551" w:type="dxa"/>
          </w:tcPr>
          <w:p w14:paraId="5B8D67CC">
            <w:pPr>
              <w:spacing w:after="0" w:line="240" w:lineRule="auto"/>
            </w:pPr>
            <w:r>
              <w:rPr>
                <w:sz w:val="21"/>
              </w:rPr>
              <w:t>❌ 纯对话</w:t>
            </w:r>
          </w:p>
        </w:tc>
        <w:tc>
          <w:tcPr>
            <w:tcW w:w="3685" w:type="dxa"/>
          </w:tcPr>
          <w:p w14:paraId="0C89B618">
            <w:pPr>
              <w:spacing w:after="0" w:line="240" w:lineRule="auto"/>
            </w:pPr>
            <w:r>
              <w:rPr>
                <w:sz w:val="21"/>
              </w:rPr>
              <w:t>✅ 选品→上架→广告→监控全流程</w:t>
            </w:r>
          </w:p>
        </w:tc>
      </w:tr>
      <w:tr w14:paraId="51D35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C88971">
            <w:pPr>
              <w:spacing w:after="0" w:line="240" w:lineRule="auto"/>
            </w:pPr>
            <w:r>
              <w:rPr>
                <w:sz w:val="21"/>
              </w:rPr>
              <w:t>多店铺管理</w:t>
            </w:r>
          </w:p>
        </w:tc>
        <w:tc>
          <w:tcPr>
            <w:tcW w:w="2551" w:type="dxa"/>
          </w:tcPr>
          <w:p w14:paraId="2D48E947">
            <w:pPr>
              <w:spacing w:after="0" w:line="240" w:lineRule="auto"/>
            </w:pPr>
            <w:r>
              <w:rPr>
                <w:sz w:val="21"/>
              </w:rPr>
              <w:t>❌ 不支持</w:t>
            </w:r>
          </w:p>
        </w:tc>
        <w:tc>
          <w:tcPr>
            <w:tcW w:w="3685" w:type="dxa"/>
          </w:tcPr>
          <w:p w14:paraId="66C77723">
            <w:pPr>
              <w:spacing w:after="0" w:line="240" w:lineRule="auto"/>
            </w:pPr>
            <w:r>
              <w:rPr>
                <w:sz w:val="21"/>
              </w:rPr>
              <w:t>✅ 多站点多账号</w:t>
            </w:r>
          </w:p>
        </w:tc>
      </w:tr>
    </w:tbl>
    <w:p w14:paraId="4D051F1B"/>
    <w:p w14:paraId="54CFC7DA">
      <w:pPr>
        <w:jc w:val="center"/>
      </w:pPr>
      <w:r>
        <w:rPr>
          <w:color w:val="CCCCCC"/>
        </w:rPr>
        <w:t>— — —</w:t>
      </w:r>
    </w:p>
    <w:p w14:paraId="55296ACD">
      <w:pPr>
        <w:jc w:val="center"/>
      </w:pPr>
      <w:r>
        <w:rPr>
          <w:color w:val="999999"/>
          <w:sz w:val="18"/>
        </w:rPr>
        <w:t>本文档由跨境电商 AI SaaS 平台自动生成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05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623</Words>
  <Characters>710</Characters>
  <Lines>0</Lines>
  <Paragraphs>0</Paragraphs>
  <TotalTime>25</TotalTime>
  <ScaleCrop>false</ScaleCrop>
  <LinksUpToDate>false</LinksUpToDate>
  <CharactersWithSpaces>751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胡说树</cp:lastModifiedBy>
  <dcterms:modified xsi:type="dcterms:W3CDTF">2026-09-01T12:24:56Z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eyJoZGlkIjoiNzM2NjljMzJkMzA2OTkyYjRjZDAzNmRlNTBkZWViZjEiLCJ1c2VySWQiOiIxMDAzNDc0NzY0In0=</vt:lpwstr>
  </property>
  <property fmtid="{D5CDD505-2E9C-101B-9397-08002B2CF9AE}" pid="3" name="KSOProductBuildVer">
    <vt:lpwstr>2052-12.1.0.28043</vt:lpwstr>
  </property>
  <property fmtid="{D5CDD505-2E9C-101B-9397-08002B2CF9AE}" pid="4" name="ICV">
    <vt:lpwstr>707541636002489B8C73F02DDEBD51EA_12</vt:lpwstr>
  </property>
</Properties>
</file>